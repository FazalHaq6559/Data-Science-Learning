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E9E06">
      <w:pPr>
        <w:pStyle w:val="2"/>
      </w:pPr>
      <w:r>
        <w:t>02-08-2025 | Saturday | Day 18 | Measure of Dispersion - Statistics Practice Questions</w:t>
      </w:r>
    </w:p>
    <w:p w14:paraId="43C99766">
      <w:r>
        <w:t>Below are 15 easy-level statistics questions focusing on the concept of 'Measure of Dispersion'. These are designed for beginners in data science and statistics.</w:t>
      </w:r>
    </w:p>
    <w:p w14:paraId="740D99E2">
      <w:pPr>
        <w:numPr>
          <w:ilvl w:val="0"/>
          <w:numId w:val="7"/>
        </w:numP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What is the range of the following data set: [3, 5, 7, 9, 11]?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202AF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  <w:shd w:val="clear" w:color="auto" w:fill="EBF1DE" w:themeFill="accent3" w:themeFillTint="32"/>
          </w:tcPr>
          <w:p w14:paraId="2E7AE349">
            <w:pPr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Range is the difference between the minimum and maximum value </w:t>
            </w:r>
          </w:p>
          <w:p w14:paraId="5C239319">
            <w:pPr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In our case min = 3 , max = 11 </w:t>
            </w:r>
          </w:p>
          <w:p w14:paraId="287C426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Range = max - min = 11 - 3 = 8  </w:t>
            </w:r>
          </w:p>
        </w:tc>
      </w:tr>
    </w:tbl>
    <w:p w14:paraId="5DA619B7">
      <w:pPr>
        <w:numPr>
          <w:numId w:val="0"/>
        </w:numPr>
        <w:rPr>
          <w:rFonts w:hint="default"/>
          <w:lang w:val="en-US"/>
        </w:rPr>
      </w:pPr>
    </w:p>
    <w:p w14:paraId="148D25A9">
      <w:pPr>
        <w:numPr>
          <w:ilvl w:val="0"/>
          <w:numId w:val="7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Find the variance of the data set: [2, 4, 6, 8, 10].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30702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505B8BD1">
            <w:pPr>
              <w:pStyle w:val="33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Chars="0"/>
            </w:pPr>
            <w:r>
              <w:rPr>
                <w:b/>
                <w:bCs/>
              </w:rPr>
              <w:t>Mean</w:t>
            </w:r>
            <w:r>
              <w:t xml:space="preserve"> = (2 + 4 + 6 + 8 + 10) ÷ 5</w:t>
            </w:r>
            <w:r>
              <w:rPr>
                <w:rFonts w:hint="default"/>
                <w:lang w:val="en-US"/>
              </w:rPr>
              <w:t xml:space="preserve"> </w:t>
            </w:r>
          </w:p>
          <w:p w14:paraId="615B1D99">
            <w:pPr>
              <w:pStyle w:val="33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</w:pPr>
            <w:r>
              <w:t xml:space="preserve">= 30 ÷ 5 = </w:t>
            </w:r>
            <w:r>
              <w:rPr>
                <w:rStyle w:val="34"/>
              </w:rPr>
              <w:t>6</w:t>
            </w:r>
          </w:p>
          <w:p w14:paraId="24668489">
            <w:pPr>
              <w:pStyle w:val="33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</w:pPr>
            <w:r>
              <w:rPr>
                <w:b/>
                <w:bCs/>
              </w:rPr>
              <w:t>Deviations squared</w:t>
            </w:r>
            <w:r>
              <w:t>:</w:t>
            </w:r>
            <w:r>
              <w:br w:type="textWrapping"/>
            </w:r>
            <w:r>
              <w:t>(2 − 6)² = 16</w:t>
            </w:r>
            <w:r>
              <w:br w:type="textWrapping"/>
            </w:r>
            <w:r>
              <w:t>(4 − 6)² = 4</w:t>
            </w:r>
            <w:r>
              <w:br w:type="textWrapping"/>
            </w:r>
            <w:r>
              <w:t>(6 − 6)² = 0</w:t>
            </w:r>
            <w:r>
              <w:br w:type="textWrapping"/>
            </w:r>
            <w:r>
              <w:t>(8 − 6)² = 4</w:t>
            </w:r>
            <w:r>
              <w:br w:type="textWrapping"/>
            </w:r>
            <w:r>
              <w:t>(10 − 6)² = 16</w:t>
            </w:r>
          </w:p>
          <w:p w14:paraId="63F418E9">
            <w:pPr>
              <w:pStyle w:val="33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  <w:rPr>
                <w:rStyle w:val="34"/>
              </w:rPr>
            </w:pPr>
            <w:r>
              <w:rPr>
                <w:b/>
                <w:bCs/>
              </w:rPr>
              <w:t>Sum of squares</w:t>
            </w:r>
            <w:r>
              <w:t xml:space="preserve"> = 16 + 4 + 0 + 4 + 16 = </w:t>
            </w:r>
            <w:r>
              <w:rPr>
                <w:rStyle w:val="34"/>
              </w:rPr>
              <w:t>40</w:t>
            </w:r>
          </w:p>
          <w:p w14:paraId="719962F2">
            <w:pPr>
              <w:pStyle w:val="33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  <w:rPr>
                <w:vertAlign w:val="baseline"/>
              </w:rPr>
            </w:pPr>
            <w:r>
              <w:rPr>
                <w:b/>
                <w:bCs/>
              </w:rPr>
              <w:t xml:space="preserve">Variance (population) </w:t>
            </w:r>
            <w:r>
              <w:t xml:space="preserve">= 40 ÷ 5 = </w:t>
            </w:r>
            <w:r>
              <w:rPr>
                <w:rStyle w:val="34"/>
              </w:rPr>
              <w:t>8</w:t>
            </w:r>
            <w:r>
              <w:t xml:space="preserve"> </w:t>
            </w:r>
          </w:p>
        </w:tc>
      </w:tr>
    </w:tbl>
    <w:p w14:paraId="0533E43F">
      <w:pPr>
        <w:numPr>
          <w:numId w:val="0"/>
        </w:numPr>
        <w:ind w:leftChars="0"/>
      </w:pPr>
    </w:p>
    <w:p w14:paraId="4C6DBAC7">
      <w:pPr>
        <w:numPr>
          <w:ilvl w:val="0"/>
          <w:numId w:val="7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Calculate the standard deviation of the values: [1, 2, 3, 4, 5].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0B74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627788C9">
            <w:pPr>
              <w:pStyle w:val="33"/>
              <w:keepNext w:val="0"/>
              <w:keepLines w:val="0"/>
              <w:widowControl/>
              <w:suppressLineNumbers w:val="0"/>
              <w:spacing w:line="240" w:lineRule="auto"/>
            </w:pPr>
            <w:r>
              <w:t xml:space="preserve">Mean = (1 + 2 + 3 + 4 + 5) ÷ 5 = 15 ÷ 5 = </w:t>
            </w:r>
            <w:r>
              <w:rPr>
                <w:rStyle w:val="34"/>
              </w:rPr>
              <w:t>3</w:t>
            </w:r>
          </w:p>
          <w:p w14:paraId="60780560">
            <w:pPr>
              <w:pStyle w:val="33"/>
              <w:keepNext w:val="0"/>
              <w:keepLines w:val="0"/>
              <w:widowControl/>
              <w:suppressLineNumbers w:val="0"/>
              <w:spacing w:line="240" w:lineRule="auto"/>
            </w:pPr>
            <w:r>
              <w:t>Deviations squared:</w:t>
            </w:r>
            <w:r>
              <w:br w:type="textWrapping"/>
            </w:r>
            <w:r>
              <w:t>(1 − 3)² = 4</w:t>
            </w:r>
            <w:r>
              <w:br w:type="textWrapping"/>
            </w:r>
            <w:r>
              <w:t>(2 − 3)² = 1</w:t>
            </w:r>
            <w:r>
              <w:br w:type="textWrapping"/>
            </w:r>
            <w:r>
              <w:t>(3 − 3)² = 0</w:t>
            </w:r>
            <w:r>
              <w:br w:type="textWrapping"/>
            </w:r>
            <w:r>
              <w:t>(4 − 3)² = 1</w:t>
            </w:r>
            <w:r>
              <w:br w:type="textWrapping"/>
            </w:r>
            <w:r>
              <w:t>(5 − 3)² = 4</w:t>
            </w:r>
          </w:p>
          <w:p w14:paraId="65FF76A5">
            <w:pPr>
              <w:pStyle w:val="33"/>
              <w:keepNext w:val="0"/>
              <w:keepLines w:val="0"/>
              <w:widowControl/>
              <w:suppressLineNumbers w:val="0"/>
              <w:spacing w:line="240" w:lineRule="auto"/>
            </w:pPr>
            <w:r>
              <w:t xml:space="preserve">Sum = 4 + 1 + 0 + 1 + 4 = </w:t>
            </w:r>
            <w:r>
              <w:rPr>
                <w:rStyle w:val="34"/>
              </w:rPr>
              <w:t>10</w:t>
            </w:r>
          </w:p>
          <w:p w14:paraId="2176A254">
            <w:pPr>
              <w:pStyle w:val="33"/>
              <w:keepNext w:val="0"/>
              <w:keepLines w:val="0"/>
              <w:widowControl/>
              <w:suppressLineNumbers w:val="0"/>
              <w:spacing w:line="240" w:lineRule="auto"/>
              <w:rPr>
                <w:rStyle w:val="34"/>
              </w:rPr>
            </w:pPr>
            <w:r>
              <w:t xml:space="preserve">Variance = 10 ÷ 5 = </w:t>
            </w:r>
            <w:r>
              <w:rPr>
                <w:rStyle w:val="34"/>
              </w:rPr>
              <w:t>2</w:t>
            </w:r>
          </w:p>
          <w:p w14:paraId="5C85BE62">
            <w:pPr>
              <w:pStyle w:val="33"/>
              <w:keepNext w:val="0"/>
              <w:keepLines w:val="0"/>
              <w:widowControl/>
              <w:suppressLineNumbers w:val="0"/>
              <w:spacing w:line="240" w:lineRule="auto"/>
              <w:rPr>
                <w:vertAlign w:val="baseline"/>
              </w:rPr>
            </w:pPr>
            <w:r>
              <w:t xml:space="preserve">Standard deviation = </w:t>
            </w:r>
            <w:r>
              <w:drawing>
                <wp:inline distT="0" distB="0" distL="114300" distR="114300">
                  <wp:extent cx="238125" cy="209550"/>
                  <wp:effectExtent l="0" t="0" r="889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≈ </w:t>
            </w:r>
            <w:r>
              <w:rPr>
                <w:rStyle w:val="34"/>
              </w:rPr>
              <w:t>1.414</w:t>
            </w:r>
            <w:r>
              <w:t xml:space="preserve"> </w:t>
            </w:r>
          </w:p>
        </w:tc>
      </w:tr>
    </w:tbl>
    <w:p w14:paraId="28E8A9B4">
      <w:pPr>
        <w:numPr>
          <w:numId w:val="0"/>
        </w:numPr>
        <w:ind w:leftChars="0"/>
      </w:pPr>
    </w:p>
    <w:p w14:paraId="6EE93BA6">
      <w:pPr>
        <w:numPr>
          <w:ilvl w:val="0"/>
          <w:numId w:val="7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Define range in your own wo</w:t>
      </w:r>
      <w:r>
        <w:rPr>
          <w:b/>
          <w:bCs/>
          <w:color w:val="4BACC6" w:themeColor="accent5"/>
          <w:position w:val="-10"/>
          <w14:textFill>
            <w14:solidFill>
              <w14:schemeClr w14:val="accent5"/>
            </w14:solidFill>
          </w14:textFill>
        </w:rPr>
        <w:t>r</w:t>
      </w: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ds.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73C2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303FAE7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Range is the difference between largest and the smallest value in the data set. Used to find how the data is spread.</w:t>
            </w:r>
          </w:p>
        </w:tc>
      </w:tr>
    </w:tbl>
    <w:p w14:paraId="20D2C6D0">
      <w:pPr>
        <w:numPr>
          <w:numId w:val="0"/>
        </w:numPr>
        <w:ind w:leftChars="0"/>
      </w:pPr>
    </w:p>
    <w:p w14:paraId="2A152EF7">
      <w:pP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5. What does a high standard deviation indicate about a data set?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325A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  <w:shd w:val="clear" w:color="auto" w:fill="EBF1DE" w:themeFill="accent3" w:themeFillTint="32"/>
          </w:tcPr>
          <w:p w14:paraId="622B41E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 a data set high standard deviation indicate data are widely scatter about the mean.</w:t>
            </w:r>
          </w:p>
          <w:p w14:paraId="28A3E48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It means average distance from data points to the mean is large and data are widely spread.</w:t>
            </w:r>
          </w:p>
        </w:tc>
      </w:tr>
    </w:tbl>
    <w:p w14:paraId="6F09ADC1"/>
    <w:p w14:paraId="16ECF441">
      <w:pPr>
        <w:numPr>
          <w:ilvl w:val="0"/>
          <w:numId w:val="7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If all numbers in a data set are the same, what is the standard deviation?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64B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4C6C7AC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If the numbers in a data set are same the standard deviation is zero </w:t>
            </w:r>
          </w:p>
          <w:p w14:paraId="7916DDE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Example: [ 2, 2, 2,2]</w:t>
            </w:r>
          </w:p>
          <w:p w14:paraId="1D7E40B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Mean = 2 + 2 + 2 + 2 </w:t>
            </w:r>
            <w:r>
              <w:rPr>
                <w:rFonts w:hint="eastAsia" w:ascii="SimSun" w:hAnsi="SimSun" w:eastAsia="SimSun" w:cs="SimSun"/>
                <w:vertAlign w:val="baseline"/>
                <w:lang w:val="en-US"/>
              </w:rPr>
              <w:t>％</w:t>
            </w:r>
            <w:r>
              <w:rPr>
                <w:rFonts w:hint="default"/>
                <w:vertAlign w:val="baseline"/>
                <w:lang w:val="en-US"/>
              </w:rPr>
              <w:t xml:space="preserve"> 4 = 2 </w:t>
            </w:r>
          </w:p>
          <w:p w14:paraId="45179F5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distance from each data point ( 2- 2)</w:t>
            </w:r>
            <w:r>
              <w:rPr>
                <w:rFonts w:hint="default"/>
                <w:vertAlign w:val="superscript"/>
                <w:lang w:val="en-US"/>
              </w:rPr>
              <w:t xml:space="preserve">2 </w:t>
            </w:r>
            <w:r>
              <w:rPr>
                <w:rFonts w:hint="default"/>
                <w:vertAlign w:val="baseline"/>
                <w:lang w:val="en-US"/>
              </w:rPr>
              <w:t xml:space="preserve">= 0 </w:t>
            </w:r>
          </w:p>
          <w:p w14:paraId="544DA6F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It means there is no standard deviation, all data point are same.</w:t>
            </w:r>
          </w:p>
        </w:tc>
      </w:tr>
    </w:tbl>
    <w:p w14:paraId="6D056F24">
      <w:pPr>
        <w:numPr>
          <w:numId w:val="0"/>
        </w:numPr>
        <w:ind w:leftChars="0"/>
      </w:pPr>
    </w:p>
    <w:p w14:paraId="3F6A31FF">
      <w:pPr>
        <w:numPr>
          <w:ilvl w:val="0"/>
          <w:numId w:val="7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Find the range of the values: [15, 18, 12, 20, 10].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2FCB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7606321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Range = Max - Min </w:t>
            </w:r>
          </w:p>
          <w:p w14:paraId="689656A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Max = 18 , Min = 10 </w:t>
            </w:r>
          </w:p>
          <w:p w14:paraId="6889940F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So, Range = 18 - 10 = 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>8</w:t>
            </w:r>
          </w:p>
        </w:tc>
      </w:tr>
    </w:tbl>
    <w:p w14:paraId="619DDEE8">
      <w:pPr>
        <w:numPr>
          <w:numId w:val="0"/>
        </w:numPr>
        <w:ind w:leftChars="0"/>
      </w:pPr>
    </w:p>
    <w:p w14:paraId="4EE5146D">
      <w:pPr>
        <w:numPr>
          <w:ilvl w:val="0"/>
          <w:numId w:val="7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What is the formula to calculate variance in a population?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7148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008AC34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m:oMathPara>
              <m:oMath>
                <m:r>
                  <m:rPr/>
                  <w:rPr>
                    <w:rFonts w:ascii="Cambria Math" w:hAnsi="Cambria Math"/>
                    <w:vertAlign w:val="baseline"/>
                    <w:lang w:val="en-US"/>
                  </w:rPr>
                  <m:t>σ=</m:t>
                </m:r>
                <m:rad>
                  <m:radPr>
                    <m:degHide m:val="1"/>
                    <m:ctrlPr>
                      <m:rPr/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radPr>
                  <m:deg>
                    <m:ctrlPr>
                      <m:rPr/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  <m:t>n</m:t>
                        </m:r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den>
                    </m:f>
                    <m:nary>
                      <m:naryPr>
                        <m:chr m:val="∑"/>
                        <m:grow m:val="1"/>
                        <m:limLoc m:val="undOvr"/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  <m:t>k=0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up>
                      <m:e>
                        <m:r>
                          <m:rPr/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vertAlign w:val="baseline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vertAlign w:val="baseline"/>
                                <w:lang w:val="en-US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  <m:t>−</m:t>
                        </m:r>
                        <m:acc>
                          <m:accPr>
                            <m:chr m:val="̄"/>
                            <m:ctrlPr>
                              <w:rPr>
                                <w:rFonts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ascii="Cambria Math" w:hAnsi="Cambria Math"/>
                                <w:vertAlign w:val="baseline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e>
                        </m:acc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vertAlign w:val="baseline"/>
                                <w:lang w:val="en-US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vertAlign w:val="baseline"/>
                                <w:lang w:val="en-US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e>
                    </m:nary>
                    <m:ctrlPr>
                      <m:rPr/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</m:rad>
              </m:oMath>
            </m:oMathPara>
          </w:p>
        </w:tc>
      </w:tr>
    </w:tbl>
    <w:p w14:paraId="40DB07B9">
      <w:pPr>
        <w:numPr>
          <w:numId w:val="0"/>
        </w:numPr>
        <w:ind w:leftChars="0"/>
      </w:pPr>
    </w:p>
    <w:p w14:paraId="62C64547">
      <w:pPr>
        <w:numPr>
          <w:ilvl w:val="0"/>
          <w:numId w:val="7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Explain the difference between sample variance and population variance.</w:t>
      </w:r>
    </w:p>
    <w:p w14:paraId="3B3D1387">
      <w:pPr>
        <w:numPr>
          <w:numId w:val="0"/>
        </w:numPr>
        <w:ind w:leftChars="0"/>
      </w:pPr>
    </w:p>
    <w:p w14:paraId="0857EA02">
      <w:pPr>
        <w:numPr>
          <w:ilvl w:val="0"/>
          <w:numId w:val="7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Compute the standard deviation for this data set: [4, 4, 4, 4, 4].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3110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  <w:shd w:val="clear" w:color="auto" w:fill="EBF1DE" w:themeFill="accent3" w:themeFillTint="32"/>
          </w:tcPr>
          <w:p w14:paraId="019E506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Mean: 4 + 4 + 4 + 4 + 4 </w:t>
            </w:r>
            <w:r>
              <w:rPr>
                <w:rFonts w:hint="eastAsia" w:ascii="SimSun" w:hAnsi="SimSun" w:eastAsia="SimSun" w:cs="SimSun"/>
                <w:vertAlign w:val="baseline"/>
                <w:lang w:val="en-US"/>
              </w:rPr>
              <w:t>％</w:t>
            </w:r>
            <w:r>
              <w:rPr>
                <w:rFonts w:hint="default"/>
                <w:vertAlign w:val="baseline"/>
                <w:lang w:val="en-US"/>
              </w:rPr>
              <w:t xml:space="preserve"> 5 = 4 </w:t>
            </w:r>
          </w:p>
          <w:p w14:paraId="6E67878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Deviation squared: </w:t>
            </w:r>
          </w:p>
          <w:p w14:paraId="3F8CA33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(4-4)</w:t>
            </w:r>
            <w:r>
              <w:rPr>
                <w:rFonts w:hint="default"/>
                <w:vertAlign w:val="superscript"/>
                <w:lang w:val="en-US"/>
              </w:rPr>
              <w:t>2</w:t>
            </w:r>
            <w:r>
              <w:rPr>
                <w:rFonts w:hint="default"/>
                <w:vertAlign w:val="baseline"/>
                <w:lang w:val="en-US"/>
              </w:rPr>
              <w:t xml:space="preserve">  = 0</w:t>
            </w:r>
          </w:p>
          <w:p w14:paraId="19B7E9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(4-4)</w:t>
            </w:r>
            <w:r>
              <w:rPr>
                <w:rFonts w:hint="default"/>
                <w:vertAlign w:val="superscript"/>
                <w:lang w:val="en-US"/>
              </w:rPr>
              <w:t>2</w:t>
            </w:r>
            <w:r>
              <w:rPr>
                <w:rFonts w:hint="default"/>
                <w:vertAlign w:val="baseline"/>
                <w:lang w:val="en-US"/>
              </w:rPr>
              <w:t xml:space="preserve">  = 0</w:t>
            </w:r>
          </w:p>
          <w:p w14:paraId="37B3BF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(4-4)</w:t>
            </w:r>
            <w:r>
              <w:rPr>
                <w:rFonts w:hint="default"/>
                <w:vertAlign w:val="superscript"/>
                <w:lang w:val="en-US"/>
              </w:rPr>
              <w:t>2</w:t>
            </w:r>
            <w:r>
              <w:rPr>
                <w:rFonts w:hint="default"/>
                <w:vertAlign w:val="baseline"/>
                <w:lang w:val="en-US"/>
              </w:rPr>
              <w:t xml:space="preserve">  = 0</w:t>
            </w:r>
          </w:p>
          <w:p w14:paraId="030D8F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(4-4)</w:t>
            </w:r>
            <w:r>
              <w:rPr>
                <w:rFonts w:hint="default"/>
                <w:vertAlign w:val="superscript"/>
                <w:lang w:val="en-US"/>
              </w:rPr>
              <w:t>2</w:t>
            </w:r>
            <w:r>
              <w:rPr>
                <w:rFonts w:hint="default"/>
                <w:vertAlign w:val="baseline"/>
                <w:lang w:val="en-US"/>
              </w:rPr>
              <w:t xml:space="preserve">  = 0</w:t>
            </w:r>
          </w:p>
          <w:p w14:paraId="6E9E947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(4-4)</w:t>
            </w:r>
            <w:r>
              <w:rPr>
                <w:rFonts w:hint="default"/>
                <w:vertAlign w:val="superscript"/>
                <w:lang w:val="en-US"/>
              </w:rPr>
              <w:t>2</w:t>
            </w:r>
            <w:r>
              <w:rPr>
                <w:rFonts w:hint="default"/>
                <w:vertAlign w:val="baseline"/>
                <w:lang w:val="en-US"/>
              </w:rPr>
              <w:t xml:space="preserve">  = 0</w:t>
            </w:r>
          </w:p>
          <w:p w14:paraId="2EA4FBF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 w14:paraId="34B8D52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Sum = 0 </w:t>
            </w:r>
          </w:p>
          <w:p w14:paraId="26A004C9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standard deviation is Zero because all data point are same and there is no difference between data point and the mean.</w:t>
            </w:r>
          </w:p>
        </w:tc>
      </w:tr>
    </w:tbl>
    <w:p w14:paraId="01061F85">
      <w:pPr>
        <w:numPr>
          <w:numId w:val="0"/>
        </w:numPr>
        <w:ind w:leftChars="0"/>
      </w:pPr>
    </w:p>
    <w:p w14:paraId="4393A981">
      <w:pP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11. A data set has a variance of 0. What can you say about its values?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5D6CC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1E7B1C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All data set values are same</w:t>
            </w:r>
          </w:p>
        </w:tc>
      </w:tr>
    </w:tbl>
    <w:p w14:paraId="79721C12"/>
    <w:p w14:paraId="0912DC75">
      <w:pPr>
        <w:numPr>
          <w:ilvl w:val="0"/>
          <w:numId w:val="9"/>
        </w:numP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What is the square root of variance called?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0926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6848888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Standard deviation</w:t>
            </w:r>
          </w:p>
        </w:tc>
      </w:tr>
    </w:tbl>
    <w:p w14:paraId="68BD569C">
      <w:pPr>
        <w:numPr>
          <w:numId w:val="0"/>
        </w:numPr>
      </w:pPr>
    </w:p>
    <w:p w14:paraId="7E62E7EC">
      <w:pPr>
        <w:numPr>
          <w:numId w:val="0"/>
        </w:numPr>
      </w:pPr>
    </w:p>
    <w:p w14:paraId="0ECCC13C">
      <w:pPr>
        <w:numPr>
          <w:numId w:val="0"/>
        </w:numPr>
      </w:pPr>
    </w:p>
    <w:p w14:paraId="16A825BF">
      <w:pPr>
        <w:numPr>
          <w:numId w:val="0"/>
        </w:numPr>
      </w:pPr>
    </w:p>
    <w:p w14:paraId="7DFDD958">
      <w:pPr>
        <w:numPr>
          <w:ilvl w:val="0"/>
          <w:numId w:val="9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Why do we square the differences from the mean when calculating variance?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50CC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23A1A539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Because we want positive distance from mean to each data point.</w:t>
            </w:r>
          </w:p>
        </w:tc>
      </w:tr>
    </w:tbl>
    <w:p w14:paraId="4589BCAE">
      <w:pPr>
        <w:numPr>
          <w:numId w:val="0"/>
        </w:numPr>
        <w:ind w:leftChars="0"/>
      </w:pPr>
    </w:p>
    <w:p w14:paraId="7A5A3278">
      <w:pPr>
        <w:numPr>
          <w:ilvl w:val="0"/>
          <w:numId w:val="9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Which measure of dispersion is affected most by outliers?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4665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06F3624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Standard deviation</w:t>
            </w:r>
          </w:p>
        </w:tc>
      </w:tr>
    </w:tbl>
    <w:p w14:paraId="3A5BBB36">
      <w:pPr>
        <w:numPr>
          <w:numId w:val="0"/>
        </w:numPr>
        <w:ind w:leftChars="0"/>
      </w:pPr>
    </w:p>
    <w:p w14:paraId="51727749">
      <w:pPr>
        <w:numPr>
          <w:ilvl w:val="0"/>
          <w:numId w:val="9"/>
        </w:numPr>
        <w:ind w:left="0" w:leftChars="0" w:firstLine="0" w:firstLineChars="0"/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>True or False: Range is a measure of central tendency.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613E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5941F63E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4BACC6" w:themeColor="accent5"/>
                <w:vertAlign w:val="baseline"/>
                <w:lang w:val="en-US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en-US"/>
              </w:rPr>
              <w:t>False: Range is measure of dispersion(spread)</w:t>
            </w:r>
          </w:p>
        </w:tc>
      </w:tr>
    </w:tbl>
    <w:p w14:paraId="310AE94C">
      <w:pPr>
        <w:rPr>
          <w:b/>
          <w:bCs/>
          <w:color w:val="4BACC6" w:themeColor="accent5"/>
          <w14:textFill>
            <w14:solidFill>
              <w14:schemeClr w14:val="accent5"/>
            </w14:solidFill>
          </w14:textFill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5F2BC35"/>
    <w:multiLevelType w:val="singleLevel"/>
    <w:tmpl w:val="15F2BC35"/>
    <w:lvl w:ilvl="0" w:tentative="0">
      <w:start w:val="12"/>
      <w:numFmt w:val="decimal"/>
      <w:suff w:val="space"/>
      <w:lvlText w:val="%1."/>
      <w:lvlJc w:val="left"/>
    </w:lvl>
  </w:abstractNum>
  <w:abstractNum w:abstractNumId="7">
    <w:nsid w:val="49A78127"/>
    <w:multiLevelType w:val="singleLevel"/>
    <w:tmpl w:val="49A78127"/>
    <w:lvl w:ilvl="0" w:tentative="0">
      <w:start w:val="1"/>
      <w:numFmt w:val="decimal"/>
      <w:suff w:val="space"/>
      <w:lvlText w:val="%1."/>
      <w:lvlJc w:val="left"/>
      <w:pPr>
        <w:ind w:left="0"/>
      </w:pPr>
      <w:rPr>
        <w:rFonts w:hint="default"/>
        <w:b/>
        <w:bCs/>
      </w:rPr>
    </w:lvl>
  </w:abstractNum>
  <w:abstractNum w:abstractNumId="8">
    <w:nsid w:val="6C327809"/>
    <w:multiLevelType w:val="singleLevel"/>
    <w:tmpl w:val="6C327809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CD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578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fazal haq</cp:lastModifiedBy>
  <dcterms:modified xsi:type="dcterms:W3CDTF">2025-08-09T16:49:43Z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32E9A1E1F05B4B329607855F9BE28D18_13</vt:lpwstr>
  </property>
</Properties>
</file>