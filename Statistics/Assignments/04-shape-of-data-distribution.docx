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D309A">
      <w:pPr>
        <w:pStyle w:val="36"/>
      </w:pPr>
      <w:r>
        <w:t>04-08-2025 | Monday | Day 19 | Shape of Data Distribution - Practice Questions (With Real-life Context)</w:t>
      </w:r>
    </w:p>
    <w:p w14:paraId="6CE44FE0">
      <w:r>
        <w:t>Topics: Symmetric vs Skewed Distributions, Left and Right Skew, Normal Distribution, Outliers</w:t>
      </w:r>
      <w:bookmarkStart w:id="0" w:name="_GoBack"/>
      <w:bookmarkEnd w:id="0"/>
    </w:p>
    <w:p w14:paraId="2FB2552E">
      <w:pPr>
        <w:numPr>
          <w:ilvl w:val="0"/>
          <w:numId w:val="7"/>
        </w:numPr>
        <w:rPr>
          <w:b/>
          <w:bCs/>
          <w:color w:val="002060"/>
        </w:rPr>
      </w:pPr>
      <w:r>
        <w:rPr>
          <w:b/>
          <w:bCs/>
          <w:color w:val="002060"/>
        </w:rPr>
        <w:t>What is a symmetric distribution in statistics? Give an example from daily life where data is symmetrically distributed.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466FD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57125D99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Symmetric distribution is when the right and left side of histogram are mirror to each other with mean, mode, median are being approximately equal.</w:t>
            </w:r>
          </w:p>
          <w:p w14:paraId="0A0D258B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Example: Temperature -- Most people have body temperature close to 98</w:t>
            </w:r>
            <w:r>
              <w:rPr>
                <w:rFonts w:hint="default"/>
                <w:vertAlign w:val="superscript"/>
                <w:lang w:val="en-US"/>
              </w:rPr>
              <w:t xml:space="preserve">0 </w:t>
            </w:r>
            <w:r>
              <w:rPr>
                <w:rFonts w:hint="default"/>
                <w:vertAlign w:val="baseline"/>
                <w:lang w:val="en-US"/>
              </w:rPr>
              <w:t>C and the deviation above or below are equally likely.</w:t>
            </w:r>
          </w:p>
        </w:tc>
      </w:tr>
    </w:tbl>
    <w:p w14:paraId="399AC455">
      <w:pPr>
        <w:numPr>
          <w:numId w:val="0"/>
        </w:numPr>
      </w:pPr>
    </w:p>
    <w:p w14:paraId="63B7CFF8">
      <w:pPr>
        <w:numPr>
          <w:ilvl w:val="0"/>
          <w:numId w:val="7"/>
        </w:numPr>
        <w:ind w:left="0" w:leftChars="0" w:firstLine="0" w:firstLineChars="0"/>
        <w:rPr>
          <w:b/>
          <w:bCs/>
          <w:color w:val="002060"/>
        </w:rPr>
      </w:pPr>
      <w:r>
        <w:rPr>
          <w:b/>
          <w:bCs/>
          <w:color w:val="002060"/>
        </w:rPr>
        <w:t>Define a skewed distribution. How might income data in a country represent skewness?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76292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530F6110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Skewed distribution is the one in which data is non-symmetric; one tail is longer than the other.</w:t>
            </w:r>
          </w:p>
          <w:p w14:paraId="2CB64BFE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Income data in a country is right skewed data where a few people earns very high pulls the tail to the the right.</w:t>
            </w:r>
          </w:p>
        </w:tc>
      </w:tr>
    </w:tbl>
    <w:p w14:paraId="1AC04064">
      <w:pPr>
        <w:numPr>
          <w:numId w:val="0"/>
        </w:numPr>
        <w:ind w:leftChars="0"/>
      </w:pPr>
    </w:p>
    <w:p w14:paraId="448F1D9C">
      <w:pPr>
        <w:numPr>
          <w:ilvl w:val="0"/>
          <w:numId w:val="7"/>
        </w:numPr>
        <w:ind w:left="0" w:leftChars="0" w:firstLine="0" w:firstLineChars="0"/>
        <w:rPr>
          <w:b/>
          <w:bCs/>
          <w:color w:val="002060"/>
        </w:rPr>
      </w:pPr>
      <w:r>
        <w:rPr>
          <w:b/>
          <w:bCs/>
          <w:color w:val="002060"/>
        </w:rPr>
        <w:t>What does it mean if a data distribution is left-skewed? Provide a practical example.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1EEFB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2417284E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Left-skewed distribution means the tail is longer on left side(lower values)</w:t>
            </w:r>
          </w:p>
          <w:p w14:paraId="372D3332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Example</w:t>
            </w:r>
            <w:r>
              <w:rPr>
                <w:rFonts w:hint="default"/>
                <w:vertAlign w:val="baseline"/>
                <w:lang w:val="en-US"/>
              </w:rPr>
              <w:t>: Retirement age -- Most people retire on 60-65 but few people retire early in 40s creating a long tail on the left.</w:t>
            </w:r>
          </w:p>
        </w:tc>
      </w:tr>
    </w:tbl>
    <w:p w14:paraId="529482B4">
      <w:pPr>
        <w:numPr>
          <w:numId w:val="0"/>
        </w:numPr>
        <w:ind w:leftChars="0"/>
      </w:pPr>
    </w:p>
    <w:p w14:paraId="1BBCBFAA">
      <w:pPr>
        <w:numPr>
          <w:ilvl w:val="0"/>
          <w:numId w:val="7"/>
        </w:numPr>
        <w:ind w:left="0" w:leftChars="0" w:firstLine="0" w:firstLineChars="0"/>
        <w:rPr>
          <w:b/>
          <w:bCs/>
          <w:color w:val="002060"/>
        </w:rPr>
      </w:pPr>
      <w:r>
        <w:rPr>
          <w:b/>
          <w:bCs/>
          <w:color w:val="002060"/>
        </w:rPr>
        <w:t>What does it mean if a data distribution is right-skewed? Mention a situation where this might occur.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0A8FC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323FF1F3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Also called positively-skewed, it means the tail is longer on the right side(higher values)</w:t>
            </w:r>
          </w:p>
          <w:p w14:paraId="3F9D61FB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Example: House price -- Most houses have moderate price but a few luxury houses can pull the tail to the right.</w:t>
            </w:r>
          </w:p>
        </w:tc>
      </w:tr>
    </w:tbl>
    <w:p w14:paraId="4F1A007A">
      <w:pPr>
        <w:numPr>
          <w:numId w:val="0"/>
        </w:numPr>
        <w:ind w:leftChars="0"/>
      </w:pPr>
    </w:p>
    <w:p w14:paraId="74B64EBB">
      <w:pPr>
        <w:numPr>
          <w:ilvl w:val="0"/>
          <w:numId w:val="7"/>
        </w:numPr>
        <w:ind w:left="0" w:leftChars="0" w:firstLine="0" w:firstLineChars="0"/>
        <w:rPr>
          <w:b/>
          <w:bCs/>
          <w:color w:val="002060"/>
        </w:rPr>
      </w:pPr>
      <w:r>
        <w:rPr>
          <w:b/>
          <w:bCs/>
          <w:color w:val="002060"/>
        </w:rPr>
        <w:t>How can you identify a skewed distribution by looking at a histogram of house prices in a city?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6B315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5E51523D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If most bars are on the left and longer tail to the right -- </w:t>
            </w:r>
            <w:r>
              <w:rPr>
                <w:rFonts w:hint="default"/>
                <w:b/>
                <w:bCs/>
                <w:vertAlign w:val="baseline"/>
                <w:lang w:val="en-US"/>
              </w:rPr>
              <w:t>positively- skewed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</w:p>
          <w:p w14:paraId="525A59F7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If most bars are on the right and longer tail to the left -- </w:t>
            </w:r>
            <w:r>
              <w:rPr>
                <w:rFonts w:hint="default"/>
                <w:b/>
                <w:bCs/>
                <w:vertAlign w:val="baseline"/>
                <w:lang w:val="en-US"/>
              </w:rPr>
              <w:t>negatively-skewed</w:t>
            </w:r>
          </w:p>
        </w:tc>
      </w:tr>
    </w:tbl>
    <w:p w14:paraId="23EF818B">
      <w:pPr>
        <w:numPr>
          <w:numId w:val="0"/>
        </w:numPr>
        <w:ind w:leftChars="0"/>
      </w:pPr>
    </w:p>
    <w:p w14:paraId="125A710F">
      <w:pPr>
        <w:numPr>
          <w:ilvl w:val="0"/>
          <w:numId w:val="7"/>
        </w:numPr>
        <w:ind w:left="0" w:leftChars="0" w:firstLine="0" w:firstLineChars="0"/>
        <w:rPr>
          <w:b/>
          <w:bCs/>
          <w:color w:val="002060"/>
        </w:rPr>
      </w:pPr>
      <w:r>
        <w:rPr>
          <w:b/>
          <w:bCs/>
          <w:color w:val="002060"/>
        </w:rPr>
        <w:t>What are the key characteristics of a normal distribution? How does it relate to human heights?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39DF8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08E8C0EE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Key characteristics of normal distribution:</w:t>
            </w:r>
          </w:p>
          <w:p w14:paraId="0C55FB15">
            <w:pPr>
              <w:numPr>
                <w:ilvl w:val="0"/>
                <w:numId w:val="8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Bell-shaped curve</w:t>
            </w:r>
          </w:p>
          <w:p w14:paraId="4CEFFB8E">
            <w:pPr>
              <w:numPr>
                <w:ilvl w:val="0"/>
                <w:numId w:val="8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Mode = median = mean </w:t>
            </w:r>
          </w:p>
          <w:p w14:paraId="290186EB">
            <w:pPr>
              <w:numPr>
                <w:ilvl w:val="0"/>
                <w:numId w:val="8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Symmetrical around the mean</w:t>
            </w:r>
          </w:p>
          <w:p w14:paraId="7003F114">
            <w:pPr>
              <w:numPr>
                <w:ilvl w:val="0"/>
                <w:numId w:val="8"/>
              </w:numPr>
              <w:ind w:left="420" w:leftChars="0" w:hanging="42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Follows the empirical rule</w:t>
            </w:r>
          </w:p>
          <w:p w14:paraId="24992203">
            <w:pPr>
              <w:numPr>
                <w:numId w:val="0"/>
              </w:numPr>
              <w:ind w:left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Example: Human heights are often normally distributed with most heights are close to mean height</w:t>
            </w:r>
          </w:p>
          <w:p w14:paraId="53B58F37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7A7204B8">
      <w:pPr>
        <w:numPr>
          <w:numId w:val="0"/>
        </w:numPr>
        <w:ind w:leftChars="0"/>
      </w:pPr>
    </w:p>
    <w:p w14:paraId="74E6F63E">
      <w:pPr>
        <w:numPr>
          <w:ilvl w:val="0"/>
          <w:numId w:val="7"/>
        </w:numPr>
        <w:ind w:left="0" w:leftChars="0" w:firstLine="0" w:firstLineChars="0"/>
        <w:rPr>
          <w:b/>
          <w:bCs/>
          <w:color w:val="002060"/>
        </w:rPr>
      </w:pPr>
      <w:r>
        <w:rPr>
          <w:b/>
          <w:bCs/>
          <w:color w:val="002060"/>
        </w:rPr>
        <w:t>Explain the empirical rule (68-95-99.7 rule) using the context of exam scores in a large class.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63D1E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4EC782D3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In a normal distribution:</w:t>
            </w:r>
          </w:p>
          <w:p w14:paraId="669BD609">
            <w:pPr>
              <w:numPr>
                <w:ilvl w:val="0"/>
                <w:numId w:val="9"/>
              </w:numPr>
              <w:ind w:left="420" w:leftChars="0" w:hanging="420" w:firstLineChars="0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~68% of data lies within 1 standard deviation from the mean</w:t>
            </w:r>
          </w:p>
          <w:p w14:paraId="3002784E">
            <w:pPr>
              <w:numPr>
                <w:ilvl w:val="0"/>
                <w:numId w:val="9"/>
              </w:numPr>
              <w:ind w:left="420" w:leftChars="0" w:hanging="420" w:firstLineChars="0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~95% within 2 standard deviations</w:t>
            </w:r>
          </w:p>
          <w:p w14:paraId="35FB3F4C">
            <w:pPr>
              <w:numPr>
                <w:ilvl w:val="0"/>
                <w:numId w:val="9"/>
              </w:numPr>
              <w:ind w:left="420" w:leftChars="0" w:hanging="420" w:firstLineChars="0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~99.7% within 3 standard deviations</w:t>
            </w:r>
          </w:p>
          <w:p w14:paraId="191262D0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Example: If average exam score is 70 with a standard deviation of 10, ~68% of students scored between 60–80.</w:t>
            </w:r>
          </w:p>
        </w:tc>
      </w:tr>
    </w:tbl>
    <w:p w14:paraId="5F98C421">
      <w:pPr>
        <w:numPr>
          <w:numId w:val="0"/>
        </w:numPr>
        <w:ind w:leftChars="0"/>
      </w:pPr>
    </w:p>
    <w:p w14:paraId="37FC8794">
      <w:pPr>
        <w:numPr>
          <w:ilvl w:val="0"/>
          <w:numId w:val="7"/>
        </w:numPr>
        <w:ind w:left="0" w:leftChars="0" w:firstLine="0" w:firstLineChars="0"/>
        <w:rPr>
          <w:b/>
          <w:bCs/>
          <w:color w:val="002060"/>
        </w:rPr>
      </w:pPr>
      <w:r>
        <w:rPr>
          <w:b/>
          <w:bCs/>
          <w:color w:val="002060"/>
        </w:rPr>
        <w:t>Why is the normal distribution important in statistics and what are some real-world examples of it?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1D28C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7ABE11C1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Many statistical tests assume normality; it simplifies analysis and probability predictions.</w:t>
            </w:r>
          </w:p>
          <w:p w14:paraId="63C6A108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Examples:</w:t>
            </w:r>
            <w:r>
              <w:rPr>
                <w:rFonts w:hint="default"/>
                <w:vertAlign w:val="baseline"/>
              </w:rPr>
              <w:t xml:space="preserve"> IQ scores, measurement errors, blood pressure readings.</w:t>
            </w:r>
          </w:p>
        </w:tc>
      </w:tr>
    </w:tbl>
    <w:p w14:paraId="53905872">
      <w:pPr>
        <w:numPr>
          <w:numId w:val="0"/>
        </w:numPr>
        <w:ind w:leftChars="0"/>
      </w:pPr>
    </w:p>
    <w:p w14:paraId="0D9A9B83">
      <w:pPr>
        <w:numPr>
          <w:ilvl w:val="0"/>
          <w:numId w:val="7"/>
        </w:numPr>
        <w:ind w:left="0" w:leftChars="0" w:firstLine="0" w:firstLineChars="0"/>
        <w:rPr>
          <w:b/>
          <w:bCs/>
          <w:color w:val="002060"/>
        </w:rPr>
      </w:pPr>
      <w:r>
        <w:rPr>
          <w:b/>
          <w:bCs/>
          <w:color w:val="002060"/>
        </w:rPr>
        <w:t>How does skewness affect the mean, median, and mode in distributions like employee salaries?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56334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1983E9D5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Right skew </w:t>
            </w:r>
            <w:r>
              <w:rPr>
                <w:rFonts w:hint="default"/>
                <w:vertAlign w:val="baseline"/>
                <w:lang w:val="en-US"/>
              </w:rPr>
              <w:t>--</w:t>
            </w:r>
            <w:r>
              <w:rPr>
                <w:rFonts w:hint="default"/>
                <w:vertAlign w:val="baseline"/>
              </w:rPr>
              <w:t xml:space="preserve"> mean &gt; median &gt; mode</w:t>
            </w:r>
          </w:p>
          <w:p w14:paraId="1D213DBC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Left skew </w:t>
            </w:r>
            <w:r>
              <w:rPr>
                <w:rFonts w:hint="default"/>
                <w:vertAlign w:val="baseline"/>
                <w:lang w:val="en-US"/>
              </w:rPr>
              <w:t>-- m</w:t>
            </w:r>
            <w:r>
              <w:rPr>
                <w:rFonts w:hint="default"/>
                <w:vertAlign w:val="baseline"/>
              </w:rPr>
              <w:t>ean &lt; median &lt; mode</w:t>
            </w:r>
          </w:p>
          <w:p w14:paraId="30ECD8F7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Example: Employee salaries — a few executives with huge salaries pull the mean higher than the median.</w:t>
            </w:r>
          </w:p>
        </w:tc>
      </w:tr>
    </w:tbl>
    <w:p w14:paraId="728C1A88">
      <w:pPr>
        <w:numPr>
          <w:numId w:val="0"/>
        </w:numPr>
        <w:ind w:leftChars="0"/>
      </w:pPr>
    </w:p>
    <w:p w14:paraId="1591DD5D">
      <w:pPr>
        <w:numPr>
          <w:ilvl w:val="0"/>
          <w:numId w:val="7"/>
        </w:numPr>
        <w:ind w:left="0" w:leftChars="0" w:firstLine="0" w:firstLineChars="0"/>
        <w:rPr>
          <w:b/>
          <w:bCs/>
          <w:color w:val="002060"/>
        </w:rPr>
      </w:pPr>
      <w:r>
        <w:rPr>
          <w:b/>
          <w:bCs/>
          <w:color w:val="002060"/>
        </w:rPr>
        <w:t>How do outliers affect the shape of a data distribution, for instance in tracking daily temperatures?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1E90C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6E32348D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Outliers can stretch the tails and make a distribution skewed.</w:t>
            </w:r>
          </w:p>
          <w:p w14:paraId="20248F00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Example: Daily temperatures — one extremely hot day in winter can distort the temperature graph.</w:t>
            </w:r>
          </w:p>
        </w:tc>
      </w:tr>
    </w:tbl>
    <w:p w14:paraId="23E76C97">
      <w:pPr>
        <w:numPr>
          <w:numId w:val="0"/>
        </w:numPr>
        <w:ind w:leftChars="0"/>
      </w:pPr>
    </w:p>
    <w:p w14:paraId="4B2F8294">
      <w:pPr>
        <w:numPr>
          <w:ilvl w:val="0"/>
          <w:numId w:val="7"/>
        </w:numPr>
        <w:ind w:left="0" w:leftChars="0" w:firstLine="0" w:firstLineChars="0"/>
        <w:rPr>
          <w:b/>
          <w:bCs/>
          <w:color w:val="002060"/>
        </w:rPr>
      </w:pPr>
      <w:r>
        <w:rPr>
          <w:b/>
          <w:bCs/>
          <w:color w:val="002060"/>
        </w:rPr>
        <w:t>How can you detect outliers in a dataset using visual tools like boxplots? Use an example of customer spending.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1653D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2A3BE342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Boxplots show outliers as points beyond the whiskers.</w:t>
            </w:r>
          </w:p>
          <w:p w14:paraId="37B3940F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Example: Customer spending — if most customers spend $50–$200, but one spends $5,000, it appears as a point far above the upper whisker.</w:t>
            </w:r>
          </w:p>
        </w:tc>
      </w:tr>
    </w:tbl>
    <w:p w14:paraId="5E86F7C2">
      <w:pPr>
        <w:numPr>
          <w:numId w:val="0"/>
        </w:numPr>
        <w:ind w:leftChars="0"/>
      </w:pPr>
    </w:p>
    <w:p w14:paraId="14C4E891">
      <w:pPr>
        <w:numPr>
          <w:ilvl w:val="0"/>
          <w:numId w:val="7"/>
        </w:numPr>
        <w:ind w:left="0" w:leftChars="0" w:firstLine="0" w:firstLineChars="0"/>
        <w:rPr>
          <w:b/>
          <w:bCs/>
          <w:color w:val="002060"/>
        </w:rPr>
      </w:pPr>
      <w:r>
        <w:rPr>
          <w:b/>
          <w:bCs/>
          <w:color w:val="002060"/>
        </w:rPr>
        <w:t>What statistical methods can be used to handle outliers in survey data?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3ED10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768BEC1E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Remove them (if they’re errors)</w:t>
            </w:r>
          </w:p>
          <w:p w14:paraId="2FDCBE41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Transform data (e.g., log transformation)</w:t>
            </w:r>
          </w:p>
          <w:p w14:paraId="61A2F413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Use robust statistics (median instead of mean)</w:t>
            </w:r>
          </w:p>
        </w:tc>
      </w:tr>
    </w:tbl>
    <w:p w14:paraId="265BF811">
      <w:pPr>
        <w:numPr>
          <w:numId w:val="0"/>
        </w:numPr>
        <w:ind w:leftChars="0"/>
      </w:pPr>
    </w:p>
    <w:p w14:paraId="177AF0A9">
      <w:pPr>
        <w:numPr>
          <w:ilvl w:val="0"/>
          <w:numId w:val="7"/>
        </w:numPr>
        <w:ind w:left="0" w:leftChars="0" w:firstLine="0" w:firstLineChars="0"/>
        <w:rPr>
          <w:b/>
          <w:bCs/>
          <w:color w:val="002060"/>
        </w:rPr>
      </w:pPr>
      <w:r>
        <w:rPr>
          <w:b/>
          <w:bCs/>
          <w:color w:val="002060"/>
        </w:rPr>
        <w:t>Describe a real-world example where a right-skewed distribution is observed, such as hospital visit durations.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49B85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56" w:type="dxa"/>
            <w:shd w:val="clear" w:color="auto" w:fill="EBF1DE" w:themeFill="accent3" w:themeFillTint="32"/>
          </w:tcPr>
          <w:p w14:paraId="45522F2C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Hospital visit durations — most visits are a few hours, but some last weeks, creating a long right tail.</w:t>
            </w:r>
          </w:p>
        </w:tc>
      </w:tr>
    </w:tbl>
    <w:p w14:paraId="6AA1062C">
      <w:pPr>
        <w:numPr>
          <w:numId w:val="0"/>
        </w:numPr>
        <w:ind w:leftChars="0"/>
      </w:pPr>
    </w:p>
    <w:p w14:paraId="70526C9C">
      <w:pPr>
        <w:numPr>
          <w:ilvl w:val="0"/>
          <w:numId w:val="7"/>
        </w:numPr>
        <w:ind w:left="0" w:leftChars="0" w:firstLine="0" w:firstLineChars="0"/>
        <w:rPr>
          <w:b/>
          <w:bCs/>
          <w:color w:val="002060"/>
        </w:rPr>
      </w:pPr>
      <w:r>
        <w:rPr>
          <w:b/>
          <w:bCs/>
          <w:color w:val="002060"/>
        </w:rPr>
        <w:t>How do skewed distributions affect data analysis in fields like e-commerce or finance?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2272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3055B7E6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E-commerce: A few customers may make very large purchases, skewing sales averages.</w:t>
            </w:r>
          </w:p>
          <w:p w14:paraId="5DFCAD75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Finance: Stock returns often have skewed patterns, affecting risk analysis.</w:t>
            </w:r>
          </w:p>
        </w:tc>
      </w:tr>
    </w:tbl>
    <w:p w14:paraId="44B25942">
      <w:pPr>
        <w:numPr>
          <w:numId w:val="0"/>
        </w:numPr>
        <w:ind w:leftChars="0"/>
      </w:pPr>
    </w:p>
    <w:p w14:paraId="07950054">
      <w:pPr>
        <w:numPr>
          <w:ilvl w:val="0"/>
          <w:numId w:val="7"/>
        </w:numPr>
        <w:ind w:left="0" w:leftChars="0" w:firstLine="0" w:firstLineChars="0"/>
        <w:rPr>
          <w:b/>
          <w:bCs/>
          <w:color w:val="002060"/>
        </w:rPr>
      </w:pPr>
      <w:r>
        <w:rPr>
          <w:b/>
          <w:bCs/>
          <w:color w:val="002060"/>
        </w:rPr>
        <w:t>What tools or Python libraries can be used to visualize skewness and detect outliers in large datasets?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04E7F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shd w:val="clear" w:color="auto" w:fill="EBF1DE" w:themeFill="accent3" w:themeFillTint="32"/>
          </w:tcPr>
          <w:p w14:paraId="5A655C35">
            <w:pPr>
              <w:numPr>
                <w:numId w:val="0"/>
              </w:numPr>
              <w:spacing w:after="200" w:line="276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</w:rPr>
              <w:t>Matplotlib &amp; Seaborn</w:t>
            </w:r>
            <w:r>
              <w:rPr>
                <w:rFonts w:hint="default"/>
                <w:b/>
                <w:bCs/>
                <w:vertAlign w:val="baseline"/>
                <w:lang w:val="en-US"/>
              </w:rPr>
              <w:t>:</w:t>
            </w:r>
            <w:r>
              <w:rPr>
                <w:rFonts w:hint="default"/>
                <w:vertAlign w:val="baseline"/>
              </w:rPr>
              <w:t xml:space="preserve"> Histograms, boxplots, KDE plots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</w:p>
          <w:p w14:paraId="16B4F92D">
            <w:pPr>
              <w:numPr>
                <w:numId w:val="0"/>
              </w:numPr>
              <w:spacing w:after="200" w:line="276" w:lineRule="auto"/>
              <w:rPr>
                <w:rFonts w:hint="default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Pandas</w:t>
            </w:r>
            <w:r>
              <w:rPr>
                <w:rFonts w:hint="default"/>
                <w:b/>
                <w:bCs/>
                <w:vertAlign w:val="baseline"/>
                <w:lang w:val="en-US"/>
              </w:rPr>
              <w:t>: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</w:rPr>
              <w:t xml:space="preserve"> describe() for summary statistics</w:t>
            </w:r>
          </w:p>
          <w:p w14:paraId="58C5E81F">
            <w:pPr>
              <w:numPr>
                <w:numId w:val="0"/>
              </w:numPr>
              <w:spacing w:after="200" w:line="276" w:lineRule="auto"/>
              <w:rPr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 xml:space="preserve">SciPy </w:t>
            </w:r>
            <w:r>
              <w:rPr>
                <w:rFonts w:hint="default"/>
                <w:b/>
                <w:bCs/>
                <w:vertAlign w:val="baseline"/>
                <w:lang w:val="en-US"/>
              </w:rPr>
              <w:t>:</w:t>
            </w:r>
            <w:r>
              <w:rPr>
                <w:rFonts w:hint="default"/>
                <w:vertAlign w:val="baseline"/>
              </w:rPr>
              <w:t>skew() function to calculate skewness</w:t>
            </w:r>
          </w:p>
        </w:tc>
      </w:tr>
    </w:tbl>
    <w:p w14:paraId="795CE58B">
      <w:pPr>
        <w:numPr>
          <w:numId w:val="0"/>
        </w:numPr>
        <w:spacing w:after="200" w:line="276" w:lineRule="auto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6E9ACD"/>
    <w:multiLevelType w:val="singleLevel"/>
    <w:tmpl w:val="D66E9AC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13A287B7"/>
    <w:multiLevelType w:val="singleLevel"/>
    <w:tmpl w:val="13A287B7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687B1EA6"/>
    <w:multiLevelType w:val="singleLevel"/>
    <w:tmpl w:val="687B1EA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EC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588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fazal haq</cp:lastModifiedBy>
  <dcterms:modified xsi:type="dcterms:W3CDTF">2025-08-10T16:41:54Z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0486CCF0650745D4ABF3E4C56FEBB732_13</vt:lpwstr>
  </property>
</Properties>
</file>