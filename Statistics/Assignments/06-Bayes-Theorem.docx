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D230A">
      <w:pPr>
        <w:pStyle w:val="2"/>
      </w:pPr>
      <w:r>
        <w:t>08-08-2025 | Friday | Day 24 | Bayes' Theorem - Easy Questions for Data Science &amp; Statistics</w:t>
      </w:r>
    </w:p>
    <w:p w14:paraId="4A10EF5D">
      <w:r>
        <w:t>Below are 15 beginner-friendly questions on Bayes' Theorem, designed for students learning Data Science and Statistics. These are based on real-world scenarios to help in understanding the concept better.</w:t>
      </w:r>
    </w:p>
    <w:p w14:paraId="7CDCD17E">
      <w:pPr>
        <w:numPr>
          <w:ilvl w:val="0"/>
          <w:numId w:val="7"/>
        </w:numPr>
      </w:pPr>
      <w:r>
        <w:t>In a city, 5% of emails are spam. If 90% of spam emails contain the word 'Free', and 10% of non-spam emails also contain 'Free', what is the probability an email is spam if it contains 'Free'?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4F2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69AAEA8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P(Spam) = 0.05 , P(Not spam) = 0.95</w:t>
            </w:r>
          </w:p>
          <w:p w14:paraId="6100683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P(Free | spam ) = 0.90 , P(Free | Not spam ) = 0.10</w:t>
            </w:r>
          </w:p>
          <w:p w14:paraId="2666397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Therefore, law of total probability </w:t>
            </w:r>
          </w:p>
          <w:p w14:paraId="6DD505C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P(Email contains Free) = P(Spam) P(Free | spam ) +  P(Not spam)  P(Free | Not spam )</w:t>
            </w:r>
          </w:p>
          <w:p w14:paraId="73B712D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= (0.05)(0.90) + (0.95)(0.10)  = 0.14</w:t>
            </w:r>
          </w:p>
          <w:p w14:paraId="45677F3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 w14:paraId="3BE7A83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Apply bayes’ theorem</w:t>
            </w:r>
          </w:p>
          <w:p w14:paraId="204E42CE">
            <w:pPr>
              <w:numPr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P(spam | Free 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/>
                      <w:vertAlign w:val="baseline"/>
                      <w:lang w:val="en-US"/>
                    </w:rPr>
                    <m:t>P(Spam) P(Free | spam )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/>
                      <w:vertAlign w:val="baseline"/>
                      <w:lang w:val="en-US"/>
                    </w:rPr>
                    <m:t>P(Email contains Free)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den>
              </m:f>
            </m:oMath>
            <w:r>
              <w:rPr>
                <w:rFonts w:hint="default" w:hAnsi="Cambria Math"/>
                <w:i w:val="0"/>
                <w:vertAlign w:val="baseline"/>
                <w:lang w:val="en-US"/>
              </w:rPr>
              <w:t xml:space="preserve"> =  (0.05)(0.95)/0.14 =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0.339</w:t>
            </w:r>
          </w:p>
          <w:p w14:paraId="443BCB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chance that an email with “Free” is actually spam is 33.9%.</w:t>
            </w:r>
          </w:p>
          <w:p w14:paraId="0CC98F0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827925D">
      <w:pPr>
        <w:numPr>
          <w:numId w:val="0"/>
        </w:numPr>
      </w:pPr>
    </w:p>
    <w:p w14:paraId="181F310E">
      <w:pPr>
        <w:numPr>
          <w:ilvl w:val="0"/>
          <w:numId w:val="7"/>
        </w:numPr>
        <w:ind w:left="0" w:leftChars="0" w:firstLine="0" w:firstLineChars="0"/>
      </w:pPr>
      <w:r>
        <w:t>A medical test for a rare disease is 99% accurate for detecting the disease when it’s present and 95% accurate for detecting when it’s absent. If 0.5% of the population has the disease, what’s the probability a person actually has it if they test positive?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19F2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793227C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Given:</w:t>
            </w:r>
          </w:p>
          <w:p w14:paraId="2EA7B53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P(disease) = 0.005</w:t>
            </w:r>
          </w:p>
          <w:p w14:paraId="3C1DD83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P(+ | disease) = 0.99</w:t>
            </w:r>
          </w:p>
          <w:p w14:paraId="6E962A4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P(− | no disease) = 0.95 ⇒ P(+ | no disease) = 0.05.</w:t>
            </w:r>
          </w:p>
          <w:p w14:paraId="2F7E167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Law of total probability:</w:t>
            </w:r>
          </w:p>
          <w:p w14:paraId="1D1CDA1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P(test +) = P(disease)·P(+|disease) + P(no disease)·P(+|no disease)</w:t>
            </w:r>
          </w:p>
          <w:p w14:paraId="6E11B31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= (0.005)(0.99) + (0.995)(0.05) = 0.00495 + 0.04975 = 0.05470.</w:t>
            </w:r>
          </w:p>
          <w:p w14:paraId="4AC8833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Bayes:</w:t>
            </w:r>
          </w:p>
          <w:p w14:paraId="08B5E9B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P(disease | +) = P(disease)·P(+|disease) / P(test +)</w:t>
            </w:r>
          </w:p>
          <w:p w14:paraId="5CA3AD8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= (0.005)(0.99) / 0.05470 = 0.09049 =9.05%.</w:t>
            </w:r>
          </w:p>
        </w:tc>
      </w:tr>
    </w:tbl>
    <w:p w14:paraId="6CD3BAB8">
      <w:pPr>
        <w:numPr>
          <w:numId w:val="0"/>
        </w:numPr>
        <w:ind w:leftChars="0"/>
      </w:pPr>
    </w:p>
    <w:p w14:paraId="3CBAC47A">
      <w:pPr>
        <w:numPr>
          <w:ilvl w:val="0"/>
          <w:numId w:val="7"/>
        </w:numPr>
        <w:ind w:left="0" w:leftChars="0" w:firstLine="0" w:firstLineChars="0"/>
      </w:pPr>
      <w:r>
        <w:t>A company has two factories: Factory A produces 60% of products, Factory B produces 40%. 3% of Factory A’s products are defective, while 5% of Factory B’s are defective. If a product is defective, what is the probability it came from Factory B?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804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5EBAB98F">
            <w:pPr>
              <w:numPr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>P(A)=0.60, P(B)=0.40, P(def|A)=0.03, P(def|B)=0.05.</w:t>
            </w:r>
          </w:p>
          <w:p w14:paraId="5128E955">
            <w:pPr>
              <w:numPr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 xml:space="preserve">P(def) =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0.60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0.03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+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0.40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0.05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= 0.018 + 0.020 = 0.038.</w:t>
            </w:r>
          </w:p>
          <w:p w14:paraId="4D01D427">
            <w:pPr>
              <w:numPr>
                <w:numId w:val="0"/>
              </w:numPr>
              <w:ind w:leftChars="0"/>
              <w:rPr>
                <w:rFonts w:hint="default"/>
              </w:rPr>
            </w:pPr>
            <w:r>
              <w:rPr>
                <w:rFonts w:hint="default"/>
              </w:rPr>
              <w:t xml:space="preserve">P(B | defective) = P(B)·P(def|B) / P(def) =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0.40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0.05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/ 0.038 = 0.020 / 0.038 = 0.5263 </w:t>
            </w:r>
          </w:p>
          <w:p w14:paraId="2F4BB551">
            <w:pPr>
              <w:numPr>
                <w:numId w:val="0"/>
              </w:numPr>
              <w:ind w:left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=</w:t>
            </w:r>
            <w:r>
              <w:rPr>
                <w:rFonts w:hint="default"/>
              </w:rPr>
              <w:t xml:space="preserve"> 52.63%.</w:t>
            </w:r>
          </w:p>
        </w:tc>
      </w:tr>
    </w:tbl>
    <w:p w14:paraId="4B32F5C6">
      <w:pPr>
        <w:numPr>
          <w:numId w:val="0"/>
        </w:numPr>
        <w:ind w:leftChars="0"/>
      </w:pPr>
    </w:p>
    <w:p w14:paraId="4A7BC91F">
      <w:pPr>
        <w:rPr>
          <w:vertAlign w:val="baseline"/>
        </w:rPr>
      </w:pPr>
      <w:r>
        <w:t>4. A website has two types of visitors: new (70%) and returning (30%). New visitors click on ads 5% of the time, returning visitors click 15% of the time. If someone clicked an ad, what’s the probability they are a returning visitor?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9DB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47B5B39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P(new)=0.70, P(ret)=0.30, P(click|new)=0.05, P(click|ret)=0.15.</w:t>
            </w:r>
          </w:p>
          <w:p w14:paraId="210DB818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P(click)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0.70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0.30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0.15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0.035 + 0.045 = 0.080.</w:t>
            </w:r>
          </w:p>
          <w:p w14:paraId="6C5D606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P(returning | clicked)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0.30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0.15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0.080 = 0.045 / 0.080 = 0.5625 = 56.25%.</w:t>
            </w:r>
          </w:p>
        </w:tc>
      </w:tr>
    </w:tbl>
    <w:p w14:paraId="04C3CE9E"/>
    <w:p w14:paraId="292ED8D1">
      <w:pPr>
        <w:numPr>
          <w:ilvl w:val="0"/>
          <w:numId w:val="7"/>
        </w:numPr>
        <w:ind w:left="0" w:leftChars="0" w:firstLine="0" w:firstLineChars="0"/>
      </w:pPr>
      <w:r>
        <w:t>In a university, 40% of students study Data Science, and 60% study other fields. 80% of Data Science students own laptops, while 50% of others own laptops. If a randomly chosen student owns a laptop, what is the probability they study Data Science?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997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0361150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P(DS)=0.40, P(other)=0.60, P(laptop|DS)=0.80, P(laptop|other)=0.50.</w:t>
            </w:r>
          </w:p>
          <w:p w14:paraId="44E7F05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P(laptop)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0.80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0.50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0.32 + 0.30 = 0.62.</w:t>
            </w:r>
          </w:p>
          <w:p w14:paraId="3DB82053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P(DS | laptop)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0.80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0.62 = 0.32 / 0.62 = 0.51613 </w:t>
            </w:r>
            <w:r>
              <w:rPr>
                <w:rFonts w:hint="default"/>
                <w:vertAlign w:val="baseline"/>
                <w:lang w:val="en-US"/>
              </w:rPr>
              <w:t xml:space="preserve">= </w:t>
            </w:r>
            <w:r>
              <w:rPr>
                <w:rFonts w:hint="default"/>
                <w:vertAlign w:val="baseline"/>
              </w:rPr>
              <w:t>51.61%.</w:t>
            </w:r>
          </w:p>
        </w:tc>
      </w:tr>
    </w:tbl>
    <w:p w14:paraId="4B451DAB">
      <w:pPr>
        <w:numPr>
          <w:numId w:val="0"/>
        </w:numPr>
        <w:ind w:leftChars="0"/>
      </w:pPr>
    </w:p>
    <w:p w14:paraId="7BB274E3">
      <w:pPr>
        <w:rPr>
          <w:vertAlign w:val="baseline"/>
        </w:rPr>
      </w:pPr>
      <w:r>
        <w:t>6. In a hospital, 1% of patients have diabetes. A test correctly identifies 95% of people with diabetes and 90% without it. If a patient tests positive, what’s the probability they have diabetes?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20D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3B4CE1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P(diabetes)=0.01, P(+|diabetes)=0.95, P(+|no)=0.10.</w:t>
            </w:r>
          </w:p>
          <w:p w14:paraId="2C58A2F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P(test +) =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0.01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0.95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0.99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0.10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0.0095 + 0.099 = 0.1085.</w:t>
            </w:r>
          </w:p>
          <w:p w14:paraId="6263B2E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P(diabetes | +) = 0.01·0.95 / 0.1085 = 0.0095 / 0.1085 = 0.08756 </w:t>
            </w:r>
            <w:r>
              <w:rPr>
                <w:rFonts w:hint="default"/>
                <w:vertAlign w:val="baseline"/>
                <w:lang w:val="en-US"/>
              </w:rPr>
              <w:t>=</w:t>
            </w:r>
            <w:r>
              <w:rPr>
                <w:rFonts w:hint="default"/>
                <w:vertAlign w:val="baseline"/>
              </w:rPr>
              <w:t xml:space="preserve"> 8.76%.</w:t>
            </w:r>
          </w:p>
        </w:tc>
      </w:tr>
    </w:tbl>
    <w:p w14:paraId="1ED06004"/>
    <w:p w14:paraId="0614FEAC">
      <w:pPr>
        <w:numPr>
          <w:ilvl w:val="0"/>
          <w:numId w:val="8"/>
        </w:numPr>
      </w:pPr>
      <w:r>
        <w:t>A marketing campaign reaches two groups: teens (40%) and adults (60%). Teens respond 20% of the time, adults 5% of the time. If someone responds, what’s the probability they are a teen?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5831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3BFCA001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P(teen)=0.40, P(adult)=0.60, P(resp|teen)=0.20, P(resp|adult)=0.05.</w:t>
            </w:r>
          </w:p>
          <w:p w14:paraId="547F0FBA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P(response)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0.20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0.08 + 0.03 = 0.11.</w:t>
            </w:r>
          </w:p>
          <w:p w14:paraId="5AB92438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P(teen | responded) = 0.40·0.20 / 0.11 = 0.08 / 0.11 = 0.72727 </w:t>
            </w:r>
            <w:r>
              <w:rPr>
                <w:rFonts w:hint="default"/>
                <w:vertAlign w:val="baseline"/>
                <w:lang w:val="en-US"/>
              </w:rPr>
              <w:t>=</w:t>
            </w:r>
            <w:r>
              <w:rPr>
                <w:rFonts w:hint="default"/>
                <w:vertAlign w:val="baseline"/>
              </w:rPr>
              <w:t xml:space="preserve"> 72.73%.</w:t>
            </w:r>
          </w:p>
        </w:tc>
      </w:tr>
    </w:tbl>
    <w:p w14:paraId="3CBAFC09">
      <w:pPr>
        <w:numPr>
          <w:numId w:val="0"/>
        </w:numPr>
      </w:pPr>
    </w:p>
    <w:p w14:paraId="26075CFB">
      <w:pPr>
        <w:numPr>
          <w:ilvl w:val="0"/>
          <w:numId w:val="8"/>
        </w:numPr>
        <w:ind w:left="0" w:leftChars="0" w:firstLine="0" w:firstLineChars="0"/>
      </w:pPr>
      <w:r>
        <w:t>In a tech store, 30% of customers buy smartphones, 50% buy laptops, and 20% buy both. If a customer bought a laptop, what’s the probability they also bought a smartphone?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567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138ADEA4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We want P(smartphone | laptop) = P(both) / P(laptop) = 0.20 / 0.50 = 0.40 = 40%.</w:t>
            </w:r>
          </w:p>
        </w:tc>
      </w:tr>
    </w:tbl>
    <w:p w14:paraId="1E4BC35B">
      <w:pPr>
        <w:numPr>
          <w:numId w:val="0"/>
        </w:numPr>
        <w:ind w:leftChars="0"/>
      </w:pPr>
    </w:p>
    <w:p w14:paraId="3D2864DB">
      <w:pPr>
        <w:rPr>
          <w:vertAlign w:val="baseline"/>
        </w:rPr>
      </w:pPr>
      <w:r>
        <w:t>9. In a factory, Machine X makes 70% of items and Machine Y makes 30%. Machine X’s items are defective 2% of the time, Machine Y’s are defective 4% of the time. If an item is defective, what’s the probability it came from Machine Y?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ABC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06EB13F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P(X)=0.70, P(Y)=0.30, P(def|X)=0.02, P(def|Y)=0.04.</w:t>
            </w:r>
          </w:p>
          <w:p w14:paraId="3923916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P(def)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0.70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0.02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0.30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0.04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>= 0.014 + 0.012 = 0.026.</w:t>
            </w:r>
          </w:p>
          <w:p w14:paraId="12E962C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P(Y | defective) = 0.30·0.04 / 0.026 = 0.012 / 0.026 = 0.46154 </w:t>
            </w:r>
            <w:r>
              <w:rPr>
                <w:rFonts w:hint="default"/>
                <w:vertAlign w:val="baseline"/>
                <w:lang w:val="en-US"/>
              </w:rPr>
              <w:t xml:space="preserve">= </w:t>
            </w:r>
            <w:r>
              <w:rPr>
                <w:rFonts w:hint="default"/>
                <w:vertAlign w:val="baseline"/>
              </w:rPr>
              <w:t>46.15%</w:t>
            </w:r>
          </w:p>
        </w:tc>
      </w:tr>
    </w:tbl>
    <w:p w14:paraId="6CF56076"/>
    <w:p w14:paraId="14E30575">
      <w:pPr>
        <w:rPr>
          <w:vertAlign w:val="baseline"/>
        </w:rPr>
      </w:pPr>
      <w:r>
        <w:t>10. At a bank, 60% of transactions are deposits, 40% withdrawals. Deposits have a 1% error rate, withdrawals 2%. If a transaction had an error, what’s the probability it was a withdrawal?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57D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596C6460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P(deposit)=0.60, P(withdraw)=0.40, P(error|deposit)=0.01, P(error|withdraw)=0.02.</w:t>
            </w:r>
          </w:p>
          <w:p w14:paraId="185A578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P(error)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0.01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0.02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0.006 + 0.008 = 0.014.</w:t>
            </w:r>
          </w:p>
          <w:p w14:paraId="0051BF3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P(withdrawal | error)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 xml:space="preserve">0.02 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/ 0.014 = 0.008 / 0.014 = 0.57143 </w:t>
            </w:r>
            <w:r>
              <w:rPr>
                <w:rFonts w:hint="default"/>
                <w:vertAlign w:val="baseline"/>
                <w:lang w:val="en-US"/>
              </w:rPr>
              <w:t xml:space="preserve">= </w:t>
            </w:r>
            <w:r>
              <w:rPr>
                <w:rFonts w:hint="default"/>
                <w:vertAlign w:val="baseline"/>
              </w:rPr>
              <w:t>57.14%.</w:t>
            </w:r>
          </w:p>
        </w:tc>
      </w:tr>
    </w:tbl>
    <w:p w14:paraId="65627AB2"/>
    <w:p w14:paraId="3900B22F">
      <w:pPr>
        <w:numPr>
          <w:ilvl w:val="0"/>
          <w:numId w:val="9"/>
        </w:numPr>
      </w:pPr>
      <w:r>
        <w:t>A school has 55% female and 45% male students. 10% of female students wear glasses, and 5% of male students wear glasses. If a student is wearing glasses, what’s the probability they are female?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694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187D169F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P(female)=0.55, P(male)=0.45, P(glasses|female)=0.10, P(glasses|male)=0.05.</w:t>
            </w:r>
          </w:p>
          <w:p w14:paraId="5B525F3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P(glasses)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0.55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0.10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0.45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0.05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0.055 + 0.0225 = 0.0775</w:t>
            </w:r>
          </w:p>
          <w:p w14:paraId="7D474A6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P(female | glasses)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0.55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0.10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0.0775 = 0.055 / 0.0775 = 0.70968 </w:t>
            </w:r>
            <w:r>
              <w:rPr>
                <w:rFonts w:hint="default"/>
                <w:vertAlign w:val="baseline"/>
                <w:lang w:val="en-US"/>
              </w:rPr>
              <w:t xml:space="preserve">= </w:t>
            </w:r>
            <w:r>
              <w:rPr>
                <w:rFonts w:hint="default"/>
                <w:vertAlign w:val="baseline"/>
              </w:rPr>
              <w:t>70.97%.</w:t>
            </w:r>
          </w:p>
        </w:tc>
      </w:tr>
    </w:tbl>
    <w:p w14:paraId="1016EA21">
      <w:pPr>
        <w:numPr>
          <w:numId w:val="0"/>
        </w:numPr>
      </w:pPr>
    </w:p>
    <w:p w14:paraId="56FF2018">
      <w:pPr>
        <w:numPr>
          <w:ilvl w:val="0"/>
          <w:numId w:val="9"/>
        </w:numPr>
        <w:ind w:left="0" w:leftChars="0" w:firstLine="0" w:firstLineChars="0"/>
      </w:pPr>
      <w:r>
        <w:t>In a call center, 80% of calls are customer service and 20% are technical support. 90% of customer service calls are resolved in under 5 minutes, but only 60% of technical support calls are. If a call was resolved in under 5 minutes, what’s the probability it was customer service?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E9D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388FD16E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P(CS)=0.80, P(TS)=0.20, P(&lt;5min|CS)=0.90, P(&lt;5min|TS)=0.60.</w:t>
            </w:r>
          </w:p>
          <w:p w14:paraId="12B7F0BE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P(&lt;5min)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0.80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0.90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0.20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0.60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0.72 + 0.12 = 0.84.</w:t>
            </w:r>
          </w:p>
          <w:p w14:paraId="6C20139D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P(CS | &lt;5min)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0.80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0.90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0.84 = 0.72 / 0.84 = 0.85714 = 85.71%.</w:t>
            </w:r>
          </w:p>
        </w:tc>
      </w:tr>
    </w:tbl>
    <w:p w14:paraId="25A17B81">
      <w:pPr>
        <w:numPr>
          <w:numId w:val="0"/>
        </w:numPr>
        <w:ind w:leftChars="0"/>
      </w:pPr>
    </w:p>
    <w:p w14:paraId="20FEF098">
      <w:pPr>
        <w:rPr>
          <w:vertAlign w:val="baseline"/>
        </w:rPr>
      </w:pPr>
      <w:r>
        <w:t>13. A product review site finds that 40% of products are electronics, 60% non-electronics. 50% of electronics get 5-star ratings, but only 30% of non-electronics do. If a product got 5 stars, what’s the probability it’s electronics?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EFA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76969256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P(elec)=0.40, P(non)=0.60, P(5★|elec)=0.50, P(5★|non)=0.30.</w:t>
            </w:r>
          </w:p>
          <w:p w14:paraId="675E12A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P(5★)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0.50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0.30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0.20 + 0.18 = 0.38.</w:t>
            </w:r>
          </w:p>
          <w:p w14:paraId="1268656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P(elec | 5★)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0.40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0.50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0.38 = 0.20 / 0.38 = 0.52632 </w:t>
            </w:r>
            <w:r>
              <w:rPr>
                <w:rFonts w:hint="default"/>
                <w:vertAlign w:val="baseline"/>
                <w:lang w:val="en-US"/>
              </w:rPr>
              <w:t>=</w:t>
            </w:r>
            <w:r>
              <w:rPr>
                <w:rFonts w:hint="default"/>
                <w:vertAlign w:val="baseline"/>
              </w:rPr>
              <w:t xml:space="preserve"> 52.63%.</w:t>
            </w:r>
          </w:p>
        </w:tc>
      </w:tr>
    </w:tbl>
    <w:p w14:paraId="5F3D474D"/>
    <w:p w14:paraId="6706F53D">
      <w:pPr>
        <w:rPr>
          <w:vertAlign w:val="baseline"/>
        </w:rPr>
      </w:pPr>
      <w:r>
        <w:t>14. A sports store sells 65% running shoes and 35% casual shoes. 25% of running shoes are red, while 10% of casual shoes are red. If a shoe is red, what’s the probability it’s a running shoe?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233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</w:tcPr>
          <w:p w14:paraId="6D1EF45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P(run)=0.65, P(cas)=0.35, P(red|run)=0.25, P(red|cas)=0.10.</w:t>
            </w:r>
          </w:p>
          <w:p w14:paraId="36A81D0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P(red)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0.65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0.25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+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0.3</w:t>
            </w:r>
            <w:r>
              <w:rPr>
                <w:rFonts w:hint="default"/>
                <w:vertAlign w:val="baseline"/>
                <w:lang w:val="en-US"/>
              </w:rPr>
              <w:t>5)(</w:t>
            </w:r>
            <w:r>
              <w:rPr>
                <w:rFonts w:hint="default"/>
                <w:vertAlign w:val="baseline"/>
              </w:rPr>
              <w:t>0.10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= 0.1625 + 0.035 = 0.1975.</w:t>
            </w:r>
          </w:p>
          <w:p w14:paraId="7869BE8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P(running | red) = </w:t>
            </w:r>
            <w:r>
              <w:rPr>
                <w:rFonts w:hint="default"/>
                <w:vertAlign w:val="baseline"/>
                <w:lang w:val="en-US"/>
              </w:rPr>
              <w:t>(</w:t>
            </w:r>
            <w:r>
              <w:rPr>
                <w:rFonts w:hint="default"/>
                <w:vertAlign w:val="baseline"/>
              </w:rPr>
              <w:t>0.65</w:t>
            </w:r>
            <w:r>
              <w:rPr>
                <w:rFonts w:hint="default"/>
                <w:vertAlign w:val="baseline"/>
                <w:lang w:val="en-US"/>
              </w:rPr>
              <w:t>)(</w:t>
            </w:r>
            <w:r>
              <w:rPr>
                <w:rFonts w:hint="default"/>
                <w:vertAlign w:val="baseline"/>
              </w:rPr>
              <w:t>0.25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</w:rPr>
              <w:t xml:space="preserve"> / 0.1975 = 0.1625 / 0.1975 = 0.82278 </w:t>
            </w:r>
            <w:r>
              <w:rPr>
                <w:rFonts w:hint="default"/>
                <w:vertAlign w:val="baseline"/>
                <w:lang w:val="en-US"/>
              </w:rPr>
              <w:t>=</w:t>
            </w:r>
            <w:r>
              <w:rPr>
                <w:rFonts w:hint="default"/>
                <w:vertAlign w:val="baseline"/>
              </w:rPr>
              <w:t xml:space="preserve"> 82.28%.</w:t>
            </w:r>
          </w:p>
        </w:tc>
      </w:tr>
    </w:tbl>
    <w:p w14:paraId="44A86117"/>
    <w:p w14:paraId="223D045D">
      <w:pPr>
        <w:numPr>
          <w:ilvl w:val="0"/>
          <w:numId w:val="10"/>
        </w:numPr>
      </w:pPr>
      <w:r>
        <w:t>A streaming platform has 75% movie viewers and 25% series viewers. 40% of movie viewers watch comedies, while 60% of series viewers do. If someone is watching a comedy, what’s the probability they are a series viewer?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A2E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203328B0">
            <w:pPr>
              <w:numPr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P(movie)=0.75, P(series)=0.25, P(comedy|movie)=0.40, P(comedy|series)=0.60.</w:t>
            </w:r>
          </w:p>
          <w:p w14:paraId="1E1AAAFE">
            <w:pPr>
              <w:numPr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P(comedy) =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0.75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0.40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+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0.25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0.60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= 0.30 + 0.15 = 0.45.</w:t>
            </w:r>
          </w:p>
          <w:p w14:paraId="70057362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</w:rPr>
              <w:t xml:space="preserve">P(series | comedy) = 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</w:rPr>
              <w:t>0.25</w:t>
            </w:r>
            <w:r>
              <w:rPr>
                <w:rFonts w:hint="default"/>
                <w:lang w:val="en-US"/>
              </w:rPr>
              <w:t>)(</w:t>
            </w:r>
            <w:r>
              <w:rPr>
                <w:rFonts w:hint="default"/>
              </w:rPr>
              <w:t>0.60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</w:rPr>
              <w:t xml:space="preserve"> / 0.45 = 0.15 / 0.45 </w:t>
            </w:r>
            <w:bookmarkStart w:id="0" w:name="_GoBack"/>
            <w:bookmarkEnd w:id="0"/>
            <w:r>
              <w:rPr>
                <w:rFonts w:hint="default"/>
              </w:rPr>
              <w:t>= 0.33333 = 33.33%.</w:t>
            </w:r>
          </w:p>
        </w:tc>
      </w:tr>
    </w:tbl>
    <w:p w14:paraId="04E3B9CB">
      <w:pPr>
        <w:numPr>
          <w:numId w:val="0"/>
        </w:num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256F0"/>
    <w:multiLevelType w:val="singleLevel"/>
    <w:tmpl w:val="81F256F0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86441520"/>
    <w:multiLevelType w:val="singleLevel"/>
    <w:tmpl w:val="86441520"/>
    <w:lvl w:ilvl="0" w:tentative="0">
      <w:start w:val="1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403F76D"/>
    <w:multiLevelType w:val="singleLevel"/>
    <w:tmpl w:val="2403F76D"/>
    <w:lvl w:ilvl="0" w:tentative="0">
      <w:start w:val="7"/>
      <w:numFmt w:val="decimal"/>
      <w:suff w:val="space"/>
      <w:lvlText w:val="%1."/>
      <w:lvlJc w:val="left"/>
    </w:lvl>
  </w:abstractNum>
  <w:abstractNum w:abstractNumId="9">
    <w:nsid w:val="7EC1C4A2"/>
    <w:multiLevelType w:val="singleLevel"/>
    <w:tmpl w:val="7EC1C4A2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D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fazal haq</cp:lastModifiedBy>
  <dcterms:modified xsi:type="dcterms:W3CDTF">2025-08-17T07:45:29Z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F4FFADD73A67431AAEC449A312959951_13</vt:lpwstr>
  </property>
</Properties>
</file>